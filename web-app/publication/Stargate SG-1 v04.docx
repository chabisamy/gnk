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2CDD" w:rsidRDefault="00BA0153" w:rsidP="00D912EC">
      <w:bookmarkStart w:id="0" w:name="_GoBack"/>
      <w:bookmarkEnd w:id="0"/>
      <w:r>
        <w:rPr>
          <w:noProof/>
        </w:rPr>
        <w:pict>
          <v:shape id="Image 38" o:spid="_x0000_s1031" type="#_x0000_t75" alt="Larp'O'Matic" style="position:absolute;left:0;text-align:left;margin-left:67pt;margin-top:568.05pt;width:321.7pt;height:111.95pt;z-index:-2;visibility:visible">
            <v:imagedata r:id="rId8" o:title="" cropbottom="-1854f" cropright="-716f"/>
          </v:shape>
        </w:pict>
      </w:r>
      <w:r w:rsidR="00E22AF7" w:rsidRPr="00AB3B55">
        <w:rPr>
          <w:rFonts w:ascii="Times New Roman" w:hAnsi="Times New Roman"/>
          <w:noProof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s1032" type="#_x0000_t170" style="position:absolute;left:0;text-align:left;margin-left:114.15pt;margin-top:423pt;width:217.95pt;height:73.85pt;z-index:5" adj="3835" fillcolor="#b5c0cf" stroked="f">
            <v:fill color2="fill lighten(51)" focusposition="1" focussize="" method="linear sigma" focus="100%" type="gradient"/>
            <v:stroke r:id="rId9" o:title=""/>
            <v:shadow color="#868686"/>
            <o:extrusion v:ext="view" backdepth="1in" color="#939676" viewpoint="0" viewpointorigin="0" skewangle="-90" brightness="10000f" lightlevel="44000f" lightlevel2="24000f" type="perspective"/>
            <v:textpath style="font-family:&quot;Times New Roman&quot;;v-text-kern:t" trim="t" fitpath="t" string="GENOTRON"/>
          </v:shape>
        </w:pict>
      </w:r>
      <w:r w:rsidR="00E22AF7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6" o:spid="_x0000_s1029" type="#_x0000_t202" style="position:absolute;left:0;text-align:left;margin-left:36pt;margin-top:72.1pt;width:297.85pt;height:65.1pt;z-index: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" stroked="f" strokeweight=".5pt">
            <v:textbox style="mso-next-textbox:#Zone de texte 6">
              <w:txbxContent>
                <w:p w:rsidR="007B4DFF" w:rsidRPr="00AB3B55" w:rsidRDefault="007B4DFF" w:rsidP="004F6597">
                  <w:pPr>
                    <w:pStyle w:val="T"/>
                    <w:shd w:val="clear" w:color="auto" w:fill="auto"/>
                    <w:ind w:left="0"/>
                    <w:rPr>
                      <w:rFonts w:ascii="Times New Roman" w:hAnsi="Times New Roman"/>
                      <w:color w:val="8496B0"/>
                    </w:rPr>
                  </w:pPr>
                </w:p>
              </w:txbxContent>
            </v:textbox>
          </v:shape>
        </w:pict>
      </w:r>
      <w:r w:rsidR="00417DF7">
        <w:rPr>
          <w:noProof/>
        </w:rPr>
        <w:pict>
          <v:rect id="_x0000_s1030" style="position:absolute;left:0;text-align:left;margin-left:-72.05pt;margin-top:151.25pt;width:596.4pt;height:264.55pt;z-index:-5" fillcolor="black" strokeweight="10pt">
            <v:stroke linestyle="thinThin"/>
            <v:shadow color="#868686"/>
          </v:rect>
        </w:pict>
      </w:r>
      <w:r w:rsidR="00BA48CF">
        <w:rPr>
          <w:noProof/>
          <w:lang w:val="en-US" w:eastAsia="en-US"/>
        </w:rPr>
        <w:pict>
          <v:shape id="_x0000_s1026" type="#_x0000_t75" style="position:absolute;left:0;text-align:left;margin-left:0;margin-top:162pt;width:451.2pt;height:253.8pt;z-index:-3" wrapcoords="-36 0 -36 21536 21600 21536 21600 0 -36 0">
            <v:imagedata r:id="rId10" o:title="stargate"/>
            <w10:wrap type="tight"/>
          </v:shape>
        </w:pict>
      </w:r>
      <w:r w:rsidR="00BC142C">
        <w:br w:type="page"/>
      </w:r>
    </w:p>
    <w:p w:rsidR="00F62CDD" w:rsidRPr="004F6597" w:rsidRDefault="00F62CDD" w:rsidP="004F6597">
      <w:pPr>
        <w:pStyle w:val="T"/>
      </w:pPr>
      <w:r w:rsidRPr="004F6597">
        <w:t>Table des mati</w:t>
      </w:r>
      <w:r w:rsidR="006569F7" w:rsidRPr="004F6597">
        <w:t>è</w:t>
      </w:r>
      <w:r w:rsidRPr="004F6597">
        <w:t>res</w:t>
      </w:r>
    </w:p>
    <w:p w:rsidR="00F62CDD" w:rsidRPr="00E253F6" w:rsidRDefault="00D2272E" w:rsidP="00E253F6">
      <w:r>
        <w:rPr>
          <w:noProof/>
        </w:rPr>
        <w:fldChar w:fldCharType="begin"/>
      </w:r>
      <w:r w:rsidRPr="00D864B1">
        <w:instrText xml:space="preserve"> TOC \o "1-3" \h \z \u </w:instrText>
      </w:r>
      <w:r>
        <w:rPr>
          <w:noProof/>
        </w:rPr>
        <w:fldChar w:fldCharType="separate"/>
      </w:r>
      <w:r w:rsidR="001402C7">
        <w:rPr>
          <w:b/>
          <w:bCs/>
          <w:noProof/>
        </w:rPr>
        <w:t>Aucune entrée de table des matières n'a été trouvée.</w:t>
      </w:r>
      <w:r>
        <w:fldChar w:fldCharType="end"/>
      </w:r>
    </w:p>
    <w:p w:rsidR="001E0D9E" w:rsidRPr="00E253F6" w:rsidRDefault="001E0D9E" w:rsidP="00E253F6"/>
    <w:sectPr w:rsidR="001E0D9E" w:rsidRPr="00E253F6" w:rsidSect="008F7EBE">
      <w:headerReference w:type="default" r:id="rId11"/>
      <w:footerReference w:type="default" r:id="rId12"/>
      <w:pgSz w:w="11907" w:h="16839" w:code="9"/>
      <w:pgMar w:top="2269" w:right="1440" w:bottom="1440" w:left="1440" w:header="720" w:footer="437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3EC" w:rsidRDefault="007233EC" w:rsidP="00D912EC">
      <w:r>
        <w:separator/>
      </w:r>
    </w:p>
    <w:p w:rsidR="007233EC" w:rsidRDefault="007233EC" w:rsidP="00D912EC"/>
  </w:endnote>
  <w:endnote w:type="continuationSeparator" w:id="0">
    <w:p w:rsidR="007233EC" w:rsidRDefault="007233EC" w:rsidP="00D912EC">
      <w:r>
        <w:continuationSeparator/>
      </w:r>
    </w:p>
    <w:p w:rsidR="007233EC" w:rsidRDefault="007233EC" w:rsidP="00D912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itka Text">
    <w:altName w:val="Arial"/>
    <w:charset w:val="00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Arimo">
    <w:altName w:val="Arial"/>
    <w:charset w:val="00"/>
    <w:family w:val="swiss"/>
    <w:pitch w:val="variable"/>
    <w:sig w:usb0="00000000" w:usb1="500078FF" w:usb2="00000021" w:usb3="00000000" w:csb0="000001B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D912EC" w:rsidRPr="009C2C5B" w:rsidTr="008F7EBE">
      <w:tc>
        <w:tcPr>
          <w:tcW w:w="3020" w:type="dxa"/>
          <w:shd w:val="clear" w:color="auto" w:fill="auto"/>
          <w:vAlign w:val="center"/>
        </w:tcPr>
        <w:p w:rsidR="007B4DFF" w:rsidRPr="009C2C5B" w:rsidRDefault="007B4DFF" w:rsidP="008F7EBE">
          <w:pPr>
            <w:pStyle w:val="Footer"/>
            <w:jc w:val="center"/>
          </w:pPr>
        </w:p>
      </w:tc>
      <w:tc>
        <w:tcPr>
          <w:tcW w:w="3021" w:type="dxa"/>
          <w:shd w:val="clear" w:color="auto" w:fill="auto"/>
          <w:vAlign w:val="center"/>
        </w:tcPr>
        <w:p w:rsidR="007B4DFF" w:rsidRPr="009C2C5B" w:rsidRDefault="008F7EBE" w:rsidP="008F7EBE">
          <w:pPr>
            <w:pStyle w:val="Footer"/>
            <w:jc w:val="center"/>
          </w:pPr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38" o:spid="_x0000_i1025" type="#_x0000_t75" alt="Larp'O'Matic" style="width:137.25pt;height:47.25pt;visibility:visible">
                <v:imagedata r:id="rId1" o:title="" cropbottom="-1854f" cropright="-716f"/>
              </v:shape>
            </w:pict>
          </w:r>
        </w:p>
      </w:tc>
      <w:tc>
        <w:tcPr>
          <w:tcW w:w="3021" w:type="dxa"/>
          <w:shd w:val="clear" w:color="auto" w:fill="auto"/>
          <w:vAlign w:val="center"/>
        </w:tcPr>
        <w:p w:rsidR="007B4DFF" w:rsidRPr="00D40CA4" w:rsidRDefault="007B4DFF" w:rsidP="008F7EBE">
          <w:pPr>
            <w:pStyle w:val="Footer"/>
            <w:jc w:val="right"/>
            <w:rPr>
              <w:color w:val="8496B0"/>
            </w:rPr>
          </w:pPr>
          <w:r w:rsidRPr="00D40CA4">
            <w:rPr>
              <w:color w:val="8496B0"/>
              <w:sz w:val="20"/>
            </w:rPr>
            <w:t xml:space="preserve">Page </w:t>
          </w:r>
          <w:r w:rsidRPr="00D40CA4">
            <w:rPr>
              <w:color w:val="8496B0"/>
              <w:sz w:val="20"/>
            </w:rPr>
            <w:fldChar w:fldCharType="begin"/>
          </w:r>
          <w:r w:rsidRPr="00D40CA4">
            <w:rPr>
              <w:color w:val="8496B0"/>
              <w:sz w:val="20"/>
            </w:rPr>
            <w:instrText xml:space="preserve"> PAGE   \* MERGEFORMAT </w:instrText>
          </w:r>
          <w:r w:rsidRPr="00D40CA4">
            <w:rPr>
              <w:color w:val="8496B0"/>
              <w:sz w:val="20"/>
            </w:rPr>
            <w:fldChar w:fldCharType="separate"/>
          </w:r>
          <w:r w:rsidR="008465D4">
            <w:rPr>
              <w:noProof/>
              <w:color w:val="8496B0"/>
              <w:sz w:val="20"/>
            </w:rPr>
            <w:t>2</w:t>
          </w:r>
          <w:r w:rsidRPr="00D40CA4">
            <w:rPr>
              <w:color w:val="8496B0"/>
              <w:sz w:val="20"/>
            </w:rPr>
            <w:fldChar w:fldCharType="end"/>
          </w:r>
          <w:r w:rsidRPr="00D40CA4">
            <w:rPr>
              <w:color w:val="8496B0"/>
              <w:sz w:val="20"/>
            </w:rPr>
            <w:t xml:space="preserve"> sur  </w:t>
          </w:r>
          <w:r w:rsidR="00BA48CF" w:rsidRPr="00D40CA4">
            <w:rPr>
              <w:color w:val="8496B0"/>
              <w:sz w:val="20"/>
            </w:rPr>
            <w:fldChar w:fldCharType="begin"/>
          </w:r>
          <w:r w:rsidR="00BA48CF" w:rsidRPr="00D40CA4">
            <w:rPr>
              <w:color w:val="8496B0"/>
              <w:sz w:val="20"/>
            </w:rPr>
            <w:instrText xml:space="preserve"> NUMPAGES   \* MERGEFORMAT </w:instrText>
          </w:r>
          <w:r w:rsidR="00BA48CF" w:rsidRPr="00D40CA4">
            <w:rPr>
              <w:color w:val="8496B0"/>
              <w:sz w:val="20"/>
            </w:rPr>
            <w:fldChar w:fldCharType="separate"/>
          </w:r>
          <w:r w:rsidR="008465D4">
            <w:rPr>
              <w:noProof/>
              <w:color w:val="8496B0"/>
              <w:sz w:val="20"/>
            </w:rPr>
            <w:t>2</w:t>
          </w:r>
          <w:r w:rsidR="00BA48CF" w:rsidRPr="00D40CA4">
            <w:rPr>
              <w:noProof/>
              <w:color w:val="8496B0"/>
              <w:sz w:val="20"/>
            </w:rPr>
            <w:fldChar w:fldCharType="end"/>
          </w:r>
        </w:p>
      </w:tc>
    </w:tr>
  </w:tbl>
  <w:p w:rsidR="00BA48CF" w:rsidRPr="00B43FEA" w:rsidRDefault="00BA48CF" w:rsidP="00B43FEA">
    <w:pPr>
      <w:pStyle w:val="Footer"/>
      <w:rPr>
        <w:sz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3EC" w:rsidRDefault="007233EC" w:rsidP="00D912EC">
      <w:r>
        <w:separator/>
      </w:r>
    </w:p>
    <w:p w:rsidR="007233EC" w:rsidRDefault="007233EC" w:rsidP="00D912EC"/>
  </w:footnote>
  <w:footnote w:type="continuationSeparator" w:id="0">
    <w:p w:rsidR="007233EC" w:rsidRDefault="007233EC" w:rsidP="00D912EC">
      <w:r>
        <w:continuationSeparator/>
      </w:r>
    </w:p>
    <w:p w:rsidR="007233EC" w:rsidRDefault="007233EC" w:rsidP="00D912E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4DFF" w:rsidRPr="00D912EC" w:rsidRDefault="009C2C5B" w:rsidP="009C2C5B">
    <w:pPr>
      <w:pStyle w:val="Header"/>
      <w:pBdr>
        <w:bottom w:val="single" w:sz="4" w:space="1" w:color="B5C0CF"/>
      </w:pBdr>
      <w:spacing w:after="0"/>
      <w:jc w:val="center"/>
      <w:rPr>
        <w:color w:val="B5C0CF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245.75pt;margin-top:-18.4pt;width:28.25pt;height:44.85pt;z-index:2;visibility:visible;mso-width-relative:margin;mso-height-relative:margin" filled="f" stroked="f">
          <v:textbox style="mso-next-textbox:#_x0000_s2051">
            <w:txbxContent>
              <w:p w:rsidR="009C2C5B" w:rsidRPr="009C2C5B" w:rsidRDefault="009C2C5B" w:rsidP="009C2C5B">
                <w:pPr>
                  <w:spacing w:after="0"/>
                  <w:rPr>
                    <w:color w:val="B5C0CF"/>
                    <w:sz w:val="96"/>
                  </w:rPr>
                </w:pPr>
                <w:r w:rsidRPr="009C2C5B">
                  <w:rPr>
                    <w:color w:val="B5C0CF"/>
                    <w:sz w:val="96"/>
                  </w:rPr>
                  <w:t>°</w:t>
                </w:r>
              </w:p>
            </w:txbxContent>
          </v:textbox>
        </v:shape>
      </w:pict>
    </w:r>
    <w:r>
      <w:rPr>
        <w:noProof/>
      </w:rPr>
      <w:pict>
        <v:shape id="Zone de texte 2" o:spid="_x0000_s2050" type="#_x0000_t202" style="position:absolute;left:0;text-align:left;margin-left:171.6pt;margin-top:-18.85pt;width:28.25pt;height:44.85pt;z-index:1;visibility:visible;mso-width-relative:margin;mso-height-relative:margin" filled="f" stroked="f">
          <v:textbox style="mso-next-textbox:#Zone de texte 2">
            <w:txbxContent>
              <w:p w:rsidR="009C2C5B" w:rsidRPr="009C2C5B" w:rsidRDefault="009C2C5B" w:rsidP="009C2C5B">
                <w:pPr>
                  <w:spacing w:after="0"/>
                  <w:rPr>
                    <w:color w:val="B5C0CF"/>
                    <w:sz w:val="96"/>
                  </w:rPr>
                </w:pPr>
                <w:r w:rsidRPr="009C2C5B">
                  <w:rPr>
                    <w:color w:val="B5C0CF"/>
                    <w:sz w:val="96"/>
                  </w:rPr>
                  <w:t>°</w:t>
                </w:r>
              </w:p>
            </w:txbxContent>
          </v:textbox>
        </v:shape>
      </w:pict>
    </w:r>
    <w:r w:rsidRPr="009C2C5B">
      <w:rPr>
        <w:rFonts w:ascii="Times New Roman" w:hAnsi="Times New Roman"/>
        <w:noProof/>
        <w:color w:val="B5C0CF"/>
        <w:sz w:val="72"/>
      </w:rPr>
      <w:t>ST</w:t>
    </w:r>
    <w:r w:rsidRPr="009C2C5B">
      <w:rPr>
        <w:rFonts w:ascii="Times New Roman" w:hAnsi="Times New Roman"/>
        <w:noProof/>
        <w:color w:val="B5C0CF"/>
        <w:sz w:val="72"/>
      </w:rPr>
      <w:sym w:font="Symbol" w:char="F04C"/>
    </w:r>
    <w:r w:rsidRPr="009C2C5B">
      <w:rPr>
        <w:rFonts w:ascii="Times New Roman" w:hAnsi="Times New Roman"/>
        <w:noProof/>
        <w:color w:val="B5C0CF"/>
        <w:sz w:val="72"/>
      </w:rPr>
      <w:t>RG</w:t>
    </w:r>
    <w:r w:rsidRPr="009C2C5B">
      <w:rPr>
        <w:rFonts w:ascii="Times New Roman" w:hAnsi="Times New Roman"/>
        <w:noProof/>
        <w:color w:val="B5C0CF"/>
        <w:sz w:val="72"/>
      </w:rPr>
      <w:sym w:font="Symbol" w:char="F04C"/>
    </w:r>
    <w:r w:rsidRPr="009C2C5B">
      <w:rPr>
        <w:rFonts w:ascii="Times New Roman" w:hAnsi="Times New Roman"/>
        <w:noProof/>
        <w:color w:val="B5C0CF"/>
        <w:sz w:val="72"/>
      </w:rPr>
      <w:t>TE</w:t>
    </w:r>
  </w:p>
  <w:p w:rsidR="00BA48CF" w:rsidRDefault="00BA48CF" w:rsidP="00D912E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5pt;height:6.75pt" o:bullet="t">
        <v:imagedata r:id="rId1" o:title="Ma puce"/>
      </v:shape>
    </w:pict>
  </w:numPicBullet>
  <w:abstractNum w:abstractNumId="0" w15:restartNumberingAfterBreak="0">
    <w:nsid w:val="2834175E"/>
    <w:multiLevelType w:val="hybridMultilevel"/>
    <w:tmpl w:val="31060ACC"/>
    <w:lvl w:ilvl="0" w:tplc="F4DAD03E">
      <w:start w:val="1"/>
      <w:numFmt w:val="bullet"/>
      <w:lvlText w:val="A"/>
      <w:lvlJc w:val="left"/>
      <w:pPr>
        <w:ind w:left="2211" w:hanging="360"/>
      </w:pPr>
      <w:rPr>
        <w:rFonts w:ascii="Sitka Text" w:hAnsi="Sitka Text" w:hint="default"/>
        <w:color w:val="auto"/>
        <w:sz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F2C0518">
      <w:start w:val="1"/>
      <w:numFmt w:val="bullet"/>
      <w:lvlText w:val="A"/>
      <w:lvlJc w:val="left"/>
      <w:pPr>
        <w:ind w:left="2160" w:hanging="360"/>
      </w:pPr>
      <w:rPr>
        <w:rFonts w:ascii="Sitka Text" w:hAnsi="Sitka Text" w:hint="default"/>
        <w:color w:val="auto"/>
        <w:sz w:val="16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2D1829"/>
    <w:multiLevelType w:val="hybridMultilevel"/>
    <w:tmpl w:val="A45C0418"/>
    <w:lvl w:ilvl="0" w:tplc="8AC057A2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  <w:color w:val="auto"/>
        <w:sz w:val="16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D0990"/>
    <w:rsid w:val="000171A4"/>
    <w:rsid w:val="0003147B"/>
    <w:rsid w:val="0005070C"/>
    <w:rsid w:val="000528AA"/>
    <w:rsid w:val="0006479A"/>
    <w:rsid w:val="00071F20"/>
    <w:rsid w:val="000B04A7"/>
    <w:rsid w:val="000E1D5C"/>
    <w:rsid w:val="001173A9"/>
    <w:rsid w:val="001402C7"/>
    <w:rsid w:val="00157D50"/>
    <w:rsid w:val="001A69CB"/>
    <w:rsid w:val="001E0D9E"/>
    <w:rsid w:val="00225DAA"/>
    <w:rsid w:val="0023452C"/>
    <w:rsid w:val="00251CD0"/>
    <w:rsid w:val="002B4437"/>
    <w:rsid w:val="002D1B92"/>
    <w:rsid w:val="003028B9"/>
    <w:rsid w:val="0031705A"/>
    <w:rsid w:val="0036108C"/>
    <w:rsid w:val="003765FA"/>
    <w:rsid w:val="003958A1"/>
    <w:rsid w:val="003B7010"/>
    <w:rsid w:val="003E7A83"/>
    <w:rsid w:val="004062B1"/>
    <w:rsid w:val="00417DF7"/>
    <w:rsid w:val="00461552"/>
    <w:rsid w:val="00477FD8"/>
    <w:rsid w:val="004904D5"/>
    <w:rsid w:val="004A4C58"/>
    <w:rsid w:val="004F6597"/>
    <w:rsid w:val="005529A2"/>
    <w:rsid w:val="00552EC8"/>
    <w:rsid w:val="005C698A"/>
    <w:rsid w:val="005D45D6"/>
    <w:rsid w:val="005E3CE1"/>
    <w:rsid w:val="005F2DDF"/>
    <w:rsid w:val="00603DEC"/>
    <w:rsid w:val="00635944"/>
    <w:rsid w:val="006569F7"/>
    <w:rsid w:val="00663EB1"/>
    <w:rsid w:val="00666343"/>
    <w:rsid w:val="006F4C3A"/>
    <w:rsid w:val="00703947"/>
    <w:rsid w:val="007233EC"/>
    <w:rsid w:val="00753BC7"/>
    <w:rsid w:val="0077648D"/>
    <w:rsid w:val="00782815"/>
    <w:rsid w:val="007A1F26"/>
    <w:rsid w:val="007B4DFF"/>
    <w:rsid w:val="007D3B4F"/>
    <w:rsid w:val="007D51EF"/>
    <w:rsid w:val="008370D0"/>
    <w:rsid w:val="00843834"/>
    <w:rsid w:val="008465D4"/>
    <w:rsid w:val="00852336"/>
    <w:rsid w:val="008C4EBE"/>
    <w:rsid w:val="008D2D18"/>
    <w:rsid w:val="008F6227"/>
    <w:rsid w:val="008F7EBE"/>
    <w:rsid w:val="00912C90"/>
    <w:rsid w:val="009241D4"/>
    <w:rsid w:val="009252F5"/>
    <w:rsid w:val="00953012"/>
    <w:rsid w:val="00980971"/>
    <w:rsid w:val="009C2C5B"/>
    <w:rsid w:val="009C56A7"/>
    <w:rsid w:val="009D7860"/>
    <w:rsid w:val="00A06CF4"/>
    <w:rsid w:val="00A23529"/>
    <w:rsid w:val="00A9658A"/>
    <w:rsid w:val="00AB3B55"/>
    <w:rsid w:val="00B26484"/>
    <w:rsid w:val="00B26E38"/>
    <w:rsid w:val="00B43FEA"/>
    <w:rsid w:val="00B642DD"/>
    <w:rsid w:val="00B9218E"/>
    <w:rsid w:val="00BA0153"/>
    <w:rsid w:val="00BA48CF"/>
    <w:rsid w:val="00BC07C9"/>
    <w:rsid w:val="00BC142C"/>
    <w:rsid w:val="00BE2AD4"/>
    <w:rsid w:val="00BE6E96"/>
    <w:rsid w:val="00C151DB"/>
    <w:rsid w:val="00C30D82"/>
    <w:rsid w:val="00C5793B"/>
    <w:rsid w:val="00C6217F"/>
    <w:rsid w:val="00C756B6"/>
    <w:rsid w:val="00CB3502"/>
    <w:rsid w:val="00CB437F"/>
    <w:rsid w:val="00CF1AB3"/>
    <w:rsid w:val="00D2272E"/>
    <w:rsid w:val="00D324BE"/>
    <w:rsid w:val="00D40CA4"/>
    <w:rsid w:val="00D42D1B"/>
    <w:rsid w:val="00D864B1"/>
    <w:rsid w:val="00D866E7"/>
    <w:rsid w:val="00D912EC"/>
    <w:rsid w:val="00DA5836"/>
    <w:rsid w:val="00DF0108"/>
    <w:rsid w:val="00E15B8F"/>
    <w:rsid w:val="00E22AF7"/>
    <w:rsid w:val="00E253F6"/>
    <w:rsid w:val="00E42DBA"/>
    <w:rsid w:val="00ED39D1"/>
    <w:rsid w:val="00EE2605"/>
    <w:rsid w:val="00EF323A"/>
    <w:rsid w:val="00F11D40"/>
    <w:rsid w:val="00F62CDD"/>
    <w:rsid w:val="00FD09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FEBF715B-D851-450D-AD07-11A2B9BC1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Revision" w:semiHidden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F6597"/>
    <w:pPr>
      <w:suppressAutoHyphens/>
      <w:spacing w:after="120"/>
      <w:jc w:val="both"/>
    </w:pPr>
    <w:rPr>
      <w:rFonts w:ascii="Calibri Light" w:hAnsi="Calibri Light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rsid w:val="00841CD9"/>
    <w:pPr>
      <w:keepNext/>
      <w:keepLines/>
      <w:spacing w:before="480"/>
      <w:outlineLvl w:val="0"/>
    </w:pPr>
    <w:rPr>
      <w:rFonts w:eastAsia="Times New Roman"/>
      <w:b/>
      <w:bCs/>
      <w:color w:val="2E74B5"/>
      <w:sz w:val="52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841CD9"/>
    <w:pPr>
      <w:keepNext/>
      <w:keepLines/>
      <w:spacing w:before="200"/>
      <w:outlineLvl w:val="1"/>
    </w:pPr>
    <w:rPr>
      <w:rFonts w:eastAsia="Times New Roman"/>
      <w:b/>
      <w:bCs/>
      <w:color w:val="5B9BD5"/>
      <w:sz w:val="40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1CD9"/>
    <w:pPr>
      <w:keepNext/>
      <w:keepLines/>
      <w:spacing w:before="200"/>
      <w:outlineLvl w:val="2"/>
    </w:pPr>
    <w:rPr>
      <w:rFonts w:eastAsia="Times New Roman"/>
      <w:b/>
      <w:bCs/>
      <w:color w:val="5B9BD5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41CD9"/>
    <w:pPr>
      <w:keepNext/>
      <w:keepLines/>
      <w:spacing w:before="200"/>
      <w:outlineLvl w:val="3"/>
    </w:pPr>
    <w:rPr>
      <w:rFonts w:eastAsia="Times New Roman"/>
      <w:b/>
      <w:bCs/>
      <w:i/>
      <w:iCs/>
      <w:color w:val="5B9BD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1CD9"/>
  </w:style>
  <w:style w:type="character" w:customStyle="1" w:styleId="Heading1Char">
    <w:name w:val="Heading 1 Char"/>
    <w:link w:val="Heading1"/>
    <w:uiPriority w:val="9"/>
    <w:rsid w:val="00841CD9"/>
    <w:rPr>
      <w:rFonts w:ascii="Calibri Light" w:eastAsia="Times New Roman" w:hAnsi="Calibri Light" w:cs="Times New Roman"/>
      <w:b/>
      <w:bCs/>
      <w:color w:val="2E74B5"/>
      <w:sz w:val="28"/>
      <w:szCs w:val="28"/>
    </w:rPr>
  </w:style>
  <w:style w:type="character" w:customStyle="1" w:styleId="Heading2Char">
    <w:name w:val="Heading 2 Char"/>
    <w:link w:val="Heading2"/>
    <w:uiPriority w:val="9"/>
    <w:rsid w:val="00841CD9"/>
    <w:rPr>
      <w:rFonts w:ascii="Calibri Light" w:eastAsia="Times New Roman" w:hAnsi="Calibri Light" w:cs="Times New Roman"/>
      <w:b/>
      <w:bCs/>
      <w:color w:val="5B9BD5"/>
      <w:sz w:val="26"/>
      <w:szCs w:val="26"/>
    </w:rPr>
  </w:style>
  <w:style w:type="character" w:customStyle="1" w:styleId="Heading3Char">
    <w:name w:val="Heading 3 Char"/>
    <w:link w:val="Heading3"/>
    <w:uiPriority w:val="9"/>
    <w:rsid w:val="00841CD9"/>
    <w:rPr>
      <w:rFonts w:ascii="Calibri Light" w:eastAsia="Times New Roman" w:hAnsi="Calibri Light" w:cs="Times New Roman"/>
      <w:b/>
      <w:bCs/>
      <w:color w:val="5B9BD5"/>
    </w:rPr>
  </w:style>
  <w:style w:type="character" w:customStyle="1" w:styleId="Heading4Char">
    <w:name w:val="Heading 4 Char"/>
    <w:link w:val="Heading4"/>
    <w:uiPriority w:val="9"/>
    <w:rsid w:val="00841CD9"/>
    <w:rPr>
      <w:rFonts w:ascii="Calibri Light" w:eastAsia="Times New Roman" w:hAnsi="Calibri Light" w:cs="Times New Roman"/>
      <w:b/>
      <w:bCs/>
      <w:i/>
      <w:iCs/>
      <w:color w:val="5B9BD5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Title"/>
    <w:next w:val="Normal"/>
    <w:link w:val="SubtitleChar"/>
    <w:uiPriority w:val="11"/>
    <w:qFormat/>
    <w:rsid w:val="001E0D9E"/>
    <w:rPr>
      <w:rFonts w:ascii="Perpetua" w:hAnsi="Perpetua"/>
      <w:i/>
      <w:sz w:val="40"/>
    </w:rPr>
  </w:style>
  <w:style w:type="character" w:customStyle="1" w:styleId="SubtitleChar">
    <w:name w:val="Subtitle Char"/>
    <w:link w:val="Subtitle"/>
    <w:uiPriority w:val="11"/>
    <w:rsid w:val="001E0D9E"/>
    <w:rPr>
      <w:rFonts w:ascii="Perpetua" w:eastAsia="Times New Roman" w:hAnsi="Perpetua" w:cs="Times New Roman"/>
      <w:i/>
      <w:smallCaps/>
      <w:color w:val="5B9BD5"/>
      <w:spacing w:val="5"/>
      <w:kern w:val="28"/>
      <w:sz w:val="40"/>
      <w:szCs w:val="52"/>
      <w:lang w:val="fr-FR" w:eastAsia="fr-FR"/>
    </w:rPr>
  </w:style>
  <w:style w:type="paragraph" w:styleId="Title">
    <w:name w:val="Title"/>
    <w:basedOn w:val="Normal"/>
    <w:next w:val="Normal"/>
    <w:link w:val="TitleChar"/>
    <w:uiPriority w:val="10"/>
    <w:rsid w:val="001E0D9E"/>
    <w:pPr>
      <w:pBdr>
        <w:bottom w:val="single" w:sz="8" w:space="4" w:color="5B9BD5"/>
      </w:pBdr>
      <w:spacing w:after="300"/>
      <w:contextualSpacing/>
      <w:jc w:val="center"/>
    </w:pPr>
    <w:rPr>
      <w:rFonts w:ascii="Perpetua Titling MT" w:eastAsia="Times New Roman" w:hAnsi="Perpetua Titling MT"/>
      <w:smallCaps/>
      <w:color w:val="5B9BD5"/>
      <w:spacing w:val="5"/>
      <w:kern w:val="28"/>
      <w:sz w:val="72"/>
      <w:szCs w:val="52"/>
    </w:rPr>
  </w:style>
  <w:style w:type="character" w:customStyle="1" w:styleId="TitleChar">
    <w:name w:val="Title Char"/>
    <w:link w:val="Title"/>
    <w:uiPriority w:val="10"/>
    <w:rsid w:val="001E0D9E"/>
    <w:rPr>
      <w:rFonts w:ascii="Perpetua Titling MT" w:eastAsia="Times New Roman" w:hAnsi="Perpetua Titling MT" w:cs="Times New Roman"/>
      <w:smallCaps/>
      <w:color w:val="5B9BD5"/>
      <w:spacing w:val="5"/>
      <w:kern w:val="28"/>
      <w:sz w:val="72"/>
      <w:szCs w:val="52"/>
      <w:lang w:val="fr-FR" w:eastAsia="fr-FR"/>
    </w:rPr>
  </w:style>
  <w:style w:type="character" w:styleId="Emphasis">
    <w:name w:val="Emphasis"/>
    <w:uiPriority w:val="20"/>
    <w:rsid w:val="00D1197D"/>
    <w:rPr>
      <w:i/>
      <w:iCs/>
    </w:rPr>
  </w:style>
  <w:style w:type="character" w:styleId="Hyperlink">
    <w:name w:val="Hyperlink"/>
    <w:uiPriority w:val="99"/>
    <w:unhideWhenUsed/>
    <w:rPr>
      <w:color w:val="0563C1"/>
      <w:u w:val="single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1">
    <w:name w:val="T1"/>
    <w:basedOn w:val="Normal"/>
    <w:next w:val="Normal"/>
    <w:link w:val="T1Car"/>
    <w:qFormat/>
    <w:rsid w:val="002D1B92"/>
    <w:pPr>
      <w:keepNext/>
      <w:keepLines/>
      <w:shd w:val="clear" w:color="auto" w:fill="EBF2F9"/>
      <w:ind w:left="-567"/>
      <w:jc w:val="center"/>
      <w:outlineLvl w:val="0"/>
    </w:pPr>
    <w:rPr>
      <w:rFonts w:ascii="Perpetua Titling MT" w:hAnsi="Perpetua Titling MT"/>
      <w:smallCaps/>
      <w:color w:val="8496B0"/>
      <w:sz w:val="84"/>
      <w:szCs w:val="84"/>
    </w:rPr>
  </w:style>
  <w:style w:type="paragraph" w:customStyle="1" w:styleId="T2">
    <w:name w:val="T2"/>
    <w:basedOn w:val="T1"/>
    <w:next w:val="Normal"/>
    <w:link w:val="T2Car"/>
    <w:qFormat/>
    <w:rsid w:val="00D40CA4"/>
    <w:pPr>
      <w:pBdr>
        <w:bottom w:val="single" w:sz="4" w:space="1" w:color="8496B0"/>
      </w:pBdr>
      <w:shd w:val="clear" w:color="auto" w:fill="auto"/>
      <w:spacing w:before="480" w:after="240"/>
      <w:jc w:val="left"/>
      <w:outlineLvl w:val="1"/>
    </w:pPr>
    <w:rPr>
      <w:sz w:val="48"/>
    </w:rPr>
  </w:style>
  <w:style w:type="character" w:customStyle="1" w:styleId="T1Car">
    <w:name w:val="T1 Car"/>
    <w:link w:val="T1"/>
    <w:rsid w:val="002D1B92"/>
    <w:rPr>
      <w:rFonts w:ascii="Perpetua Titling MT" w:hAnsi="Perpetua Titling MT"/>
      <w:smallCaps/>
      <w:color w:val="8496B0"/>
      <w:sz w:val="84"/>
      <w:szCs w:val="84"/>
      <w:shd w:val="clear" w:color="auto" w:fill="EBF2F9"/>
    </w:rPr>
  </w:style>
  <w:style w:type="paragraph" w:customStyle="1" w:styleId="T3">
    <w:name w:val="T3"/>
    <w:basedOn w:val="T2"/>
    <w:next w:val="Normal"/>
    <w:link w:val="T3Car"/>
    <w:qFormat/>
    <w:rsid w:val="002D1B92"/>
    <w:pPr>
      <w:pBdr>
        <w:bottom w:val="single" w:sz="4" w:space="1" w:color="B5C0CF"/>
      </w:pBdr>
      <w:spacing w:before="360"/>
      <w:ind w:left="709"/>
      <w:outlineLvl w:val="2"/>
    </w:pPr>
    <w:rPr>
      <w:sz w:val="36"/>
    </w:rPr>
  </w:style>
  <w:style w:type="character" w:customStyle="1" w:styleId="T2Car">
    <w:name w:val="T2 Car"/>
    <w:link w:val="T2"/>
    <w:rsid w:val="00D40CA4"/>
    <w:rPr>
      <w:rFonts w:ascii="Perpetua Titling MT" w:hAnsi="Perpetua Titling MT"/>
      <w:smallCaps/>
      <w:color w:val="8496B0"/>
      <w:sz w:val="48"/>
      <w:szCs w:val="84"/>
    </w:rPr>
  </w:style>
  <w:style w:type="paragraph" w:customStyle="1" w:styleId="T4">
    <w:name w:val="T4"/>
    <w:basedOn w:val="T3"/>
    <w:next w:val="Normal"/>
    <w:link w:val="T4Car"/>
    <w:qFormat/>
    <w:rsid w:val="002D1B92"/>
    <w:pPr>
      <w:pBdr>
        <w:bottom w:val="none" w:sz="0" w:space="0" w:color="auto"/>
      </w:pBdr>
      <w:outlineLvl w:val="3"/>
    </w:pPr>
    <w:rPr>
      <w:i/>
      <w:sz w:val="30"/>
    </w:rPr>
  </w:style>
  <w:style w:type="character" w:customStyle="1" w:styleId="T3Car">
    <w:name w:val="T3 Car"/>
    <w:link w:val="T3"/>
    <w:rsid w:val="002D1B92"/>
    <w:rPr>
      <w:rFonts w:ascii="Perpetua Titling MT" w:hAnsi="Perpetua Titling MT"/>
      <w:smallCaps/>
      <w:color w:val="8496B0"/>
      <w:sz w:val="36"/>
      <w:szCs w:val="84"/>
    </w:rPr>
  </w:style>
  <w:style w:type="paragraph" w:customStyle="1" w:styleId="T5">
    <w:name w:val="T5"/>
    <w:basedOn w:val="T4"/>
    <w:link w:val="T5Car"/>
    <w:qFormat/>
    <w:rsid w:val="002D1B92"/>
    <w:pPr>
      <w:spacing w:after="0"/>
      <w:ind w:left="0"/>
      <w:jc w:val="both"/>
      <w:outlineLvl w:val="4"/>
    </w:pPr>
    <w:rPr>
      <w:rFonts w:ascii="Perpetua" w:hAnsi="Perpetua" w:cs="Arimo"/>
      <w:b/>
      <w:i w:val="0"/>
      <w:smallCaps w:val="0"/>
      <w:sz w:val="26"/>
      <w:szCs w:val="32"/>
    </w:rPr>
  </w:style>
  <w:style w:type="character" w:customStyle="1" w:styleId="T4Car">
    <w:name w:val="T4 Car"/>
    <w:link w:val="T4"/>
    <w:rsid w:val="002D1B92"/>
    <w:rPr>
      <w:rFonts w:ascii="Perpetua Titling MT" w:hAnsi="Perpetua Titling MT"/>
      <w:i/>
      <w:smallCaps/>
      <w:color w:val="8496B0"/>
      <w:sz w:val="30"/>
      <w:szCs w:val="84"/>
    </w:rPr>
  </w:style>
  <w:style w:type="paragraph" w:customStyle="1" w:styleId="T">
    <w:name w:val="T"/>
    <w:basedOn w:val="Normal"/>
    <w:next w:val="Normal"/>
    <w:link w:val="TCar"/>
    <w:qFormat/>
    <w:rsid w:val="004F6597"/>
    <w:pPr>
      <w:keepNext/>
      <w:keepLines/>
      <w:shd w:val="clear" w:color="auto" w:fill="8496B0"/>
      <w:ind w:left="-567"/>
      <w:jc w:val="center"/>
    </w:pPr>
    <w:rPr>
      <w:rFonts w:ascii="Perpetua Titling MT" w:hAnsi="Perpetua Titling MT"/>
      <w:smallCaps/>
      <w:color w:val="EDEFF3"/>
      <w:sz w:val="108"/>
      <w:szCs w:val="108"/>
    </w:rPr>
  </w:style>
  <w:style w:type="character" w:customStyle="1" w:styleId="T5Car">
    <w:name w:val="T5 Car"/>
    <w:link w:val="T5"/>
    <w:rsid w:val="002D1B92"/>
    <w:rPr>
      <w:rFonts w:ascii="Perpetua" w:hAnsi="Perpetua" w:cs="Arimo"/>
      <w:b/>
      <w:color w:val="8496B0"/>
      <w:sz w:val="26"/>
      <w:szCs w:val="32"/>
    </w:rPr>
  </w:style>
  <w:style w:type="paragraph" w:customStyle="1" w:styleId="ST">
    <w:name w:val="ST"/>
    <w:basedOn w:val="Normal"/>
    <w:link w:val="STCar"/>
    <w:qFormat/>
    <w:rsid w:val="004F6597"/>
    <w:pPr>
      <w:keepNext/>
      <w:keepLines/>
      <w:spacing w:after="360"/>
      <w:jc w:val="center"/>
    </w:pPr>
    <w:rPr>
      <w:rFonts w:ascii="Times New Roman" w:hAnsi="Times New Roman"/>
      <w:color w:val="8496B0"/>
      <w:sz w:val="24"/>
    </w:rPr>
  </w:style>
  <w:style w:type="character" w:customStyle="1" w:styleId="TCar">
    <w:name w:val="T Car"/>
    <w:link w:val="T"/>
    <w:rsid w:val="004F6597"/>
    <w:rPr>
      <w:rFonts w:ascii="Perpetua Titling MT" w:hAnsi="Perpetua Titling MT"/>
      <w:smallCaps/>
      <w:color w:val="EDEFF3"/>
      <w:sz w:val="108"/>
      <w:szCs w:val="108"/>
      <w:shd w:val="clear" w:color="auto" w:fill="8496B0"/>
    </w:rPr>
  </w:style>
  <w:style w:type="character" w:customStyle="1" w:styleId="STCar">
    <w:name w:val="ST Car"/>
    <w:link w:val="ST"/>
    <w:rsid w:val="004F6597"/>
    <w:rPr>
      <w:rFonts w:ascii="Times New Roman" w:hAnsi="Times New Roman"/>
      <w:color w:val="8496B0"/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C6217F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6217F"/>
  </w:style>
  <w:style w:type="paragraph" w:customStyle="1" w:styleId="clueTitle">
    <w:name w:val="clueTitle"/>
    <w:basedOn w:val="Normal"/>
    <w:next w:val="Normal"/>
    <w:link w:val="clueTitleCar"/>
    <w:qFormat/>
    <w:rsid w:val="00E253F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DEFF3"/>
      <w:spacing w:before="240" w:after="240"/>
      <w:ind w:left="1134"/>
      <w:jc w:val="center"/>
    </w:pPr>
    <w:rPr>
      <w:rFonts w:ascii="Comic Sans MS" w:hAnsi="Comic Sans MS"/>
      <w:color w:val="8496B0"/>
      <w:sz w:val="32"/>
    </w:rPr>
  </w:style>
  <w:style w:type="paragraph" w:customStyle="1" w:styleId="clueDescription">
    <w:name w:val="clueDescription"/>
    <w:basedOn w:val="clueTitle"/>
    <w:next w:val="Normal"/>
    <w:link w:val="clueDescriptionCar"/>
    <w:qFormat/>
    <w:rsid w:val="003E7A83"/>
    <w:pPr>
      <w:shd w:val="clear" w:color="auto" w:fill="FEFEF0"/>
      <w:spacing w:after="0"/>
      <w:jc w:val="left"/>
    </w:pPr>
    <w:rPr>
      <w:color w:val="261C00"/>
      <w:sz w:val="18"/>
      <w:szCs w:val="23"/>
    </w:rPr>
  </w:style>
  <w:style w:type="character" w:customStyle="1" w:styleId="clueTitleCar">
    <w:name w:val="clueTitle Car"/>
    <w:link w:val="clueTitle"/>
    <w:rsid w:val="00E253F6"/>
    <w:rPr>
      <w:rFonts w:ascii="Comic Sans MS" w:hAnsi="Comic Sans MS"/>
      <w:color w:val="8496B0"/>
      <w:sz w:val="32"/>
      <w:szCs w:val="22"/>
      <w:shd w:val="clear" w:color="auto" w:fill="EDEFF3"/>
    </w:rPr>
  </w:style>
  <w:style w:type="character" w:customStyle="1" w:styleId="clueDescriptionCar">
    <w:name w:val="clueDescription Car"/>
    <w:link w:val="clueDescription"/>
    <w:rsid w:val="003E7A83"/>
    <w:rPr>
      <w:rFonts w:ascii="Comic Sans MS" w:hAnsi="Comic Sans MS"/>
      <w:color w:val="261C00"/>
      <w:sz w:val="18"/>
      <w:szCs w:val="23"/>
      <w:shd w:val="clear" w:color="auto" w:fill="FEFEF0"/>
    </w:rPr>
  </w:style>
  <w:style w:type="paragraph" w:styleId="TOCHeading">
    <w:name w:val="TOC Heading"/>
    <w:basedOn w:val="Heading1"/>
    <w:next w:val="Normal"/>
    <w:uiPriority w:val="39"/>
    <w:unhideWhenUsed/>
    <w:qFormat/>
    <w:rsid w:val="00157D50"/>
    <w:pPr>
      <w:spacing w:before="240" w:after="0" w:line="259" w:lineRule="auto"/>
      <w:outlineLvl w:val="9"/>
    </w:pPr>
    <w:rPr>
      <w:b w:val="0"/>
      <w:bCs w:val="0"/>
      <w:sz w:val="32"/>
      <w:szCs w:val="32"/>
      <w:u w:val="none"/>
    </w:rPr>
  </w:style>
  <w:style w:type="paragraph" w:customStyle="1" w:styleId="small">
    <w:name w:val="small"/>
    <w:basedOn w:val="Normal"/>
    <w:link w:val="smallCar"/>
    <w:qFormat/>
    <w:rsid w:val="007B4DFF"/>
    <w:pPr>
      <w:spacing w:after="0"/>
    </w:pPr>
    <w:rPr>
      <w:sz w:val="16"/>
      <w:szCs w:val="18"/>
    </w:rPr>
  </w:style>
  <w:style w:type="paragraph" w:customStyle="1" w:styleId="Table1C">
    <w:name w:val="Table1C"/>
    <w:basedOn w:val="Normal"/>
    <w:link w:val="Table1CCar"/>
    <w:qFormat/>
    <w:rsid w:val="00D40CA4"/>
    <w:pPr>
      <w:spacing w:after="0"/>
    </w:pPr>
    <w:rPr>
      <w:color w:val="8496B0"/>
      <w:sz w:val="18"/>
      <w:szCs w:val="24"/>
    </w:rPr>
  </w:style>
  <w:style w:type="character" w:customStyle="1" w:styleId="smallCar">
    <w:name w:val="small Car"/>
    <w:link w:val="small"/>
    <w:rsid w:val="007B4DFF"/>
    <w:rPr>
      <w:rFonts w:ascii="Calibri Light" w:hAnsi="Calibri Light"/>
      <w:sz w:val="16"/>
      <w:szCs w:val="18"/>
      <w:lang w:val="fr-FR" w:eastAsia="fr-FR"/>
    </w:rPr>
  </w:style>
  <w:style w:type="paragraph" w:customStyle="1" w:styleId="Table1L">
    <w:name w:val="Table1L"/>
    <w:basedOn w:val="Table1C"/>
    <w:link w:val="Table1LCar"/>
    <w:qFormat/>
    <w:rsid w:val="00D40CA4"/>
    <w:pPr>
      <w:shd w:val="clear" w:color="auto" w:fill="EFF5FB"/>
    </w:pPr>
  </w:style>
  <w:style w:type="character" w:customStyle="1" w:styleId="Table1CCar">
    <w:name w:val="Table1C Car"/>
    <w:link w:val="Table1C"/>
    <w:rsid w:val="00D40CA4"/>
    <w:rPr>
      <w:rFonts w:ascii="Calibri Light" w:hAnsi="Calibri Light"/>
      <w:color w:val="8496B0"/>
      <w:sz w:val="18"/>
      <w:szCs w:val="24"/>
    </w:rPr>
  </w:style>
  <w:style w:type="character" w:customStyle="1" w:styleId="Table1LCar">
    <w:name w:val="Table1L Car"/>
    <w:link w:val="Table1L"/>
    <w:rsid w:val="00D40CA4"/>
    <w:rPr>
      <w:rFonts w:ascii="Calibri Light" w:hAnsi="Calibri Light"/>
      <w:color w:val="8496B0"/>
      <w:sz w:val="18"/>
      <w:szCs w:val="24"/>
      <w:shd w:val="clear" w:color="auto" w:fill="EFF5FB"/>
    </w:rPr>
  </w:style>
  <w:style w:type="paragraph" w:customStyle="1" w:styleId="clueFrom">
    <w:name w:val="clueFrom"/>
    <w:basedOn w:val="clueDescription"/>
    <w:link w:val="clueFromCar"/>
    <w:qFormat/>
    <w:rsid w:val="00E253F6"/>
    <w:pPr>
      <w:shd w:val="clear" w:color="auto" w:fill="EDEFF3"/>
    </w:pPr>
    <w:rPr>
      <w:color w:val="8496B0"/>
      <w:sz w:val="22"/>
    </w:rPr>
  </w:style>
  <w:style w:type="paragraph" w:customStyle="1" w:styleId="clueTo">
    <w:name w:val="clueTo"/>
    <w:basedOn w:val="clueDescription"/>
    <w:link w:val="clueToCar"/>
    <w:qFormat/>
    <w:rsid w:val="00E253F6"/>
    <w:pPr>
      <w:shd w:val="clear" w:color="auto" w:fill="EDEFF3"/>
      <w:spacing w:before="0" w:after="480"/>
      <w:jc w:val="right"/>
    </w:pPr>
    <w:rPr>
      <w:color w:val="8496B0"/>
      <w:sz w:val="22"/>
    </w:rPr>
  </w:style>
  <w:style w:type="character" w:customStyle="1" w:styleId="clueFromCar">
    <w:name w:val="clueFrom Car"/>
    <w:link w:val="clueFrom"/>
    <w:rsid w:val="00E253F6"/>
    <w:rPr>
      <w:rFonts w:ascii="Comic Sans MS" w:hAnsi="Comic Sans MS"/>
      <w:color w:val="8496B0"/>
      <w:sz w:val="22"/>
      <w:szCs w:val="23"/>
      <w:shd w:val="clear" w:color="auto" w:fill="EDEFF3"/>
    </w:rPr>
  </w:style>
  <w:style w:type="character" w:customStyle="1" w:styleId="clueToCar">
    <w:name w:val="clueTo Car"/>
    <w:link w:val="clueTo"/>
    <w:rsid w:val="00E253F6"/>
    <w:rPr>
      <w:rFonts w:ascii="Comic Sans MS" w:hAnsi="Comic Sans MS"/>
      <w:color w:val="8496B0"/>
      <w:sz w:val="22"/>
      <w:szCs w:val="23"/>
      <w:shd w:val="clear" w:color="auto" w:fill="EDEFF3"/>
    </w:rPr>
  </w:style>
  <w:style w:type="paragraph" w:styleId="TOC1">
    <w:name w:val="toc 1"/>
    <w:basedOn w:val="Normal"/>
    <w:next w:val="Normal"/>
    <w:autoRedefine/>
    <w:uiPriority w:val="39"/>
    <w:unhideWhenUsed/>
    <w:rsid w:val="00477FD8"/>
    <w:pPr>
      <w:tabs>
        <w:tab w:val="right" w:leader="dot" w:pos="9017"/>
      </w:tabs>
      <w:spacing w:before="120" w:after="0"/>
    </w:pPr>
    <w:rPr>
      <w:rFonts w:ascii="Times New Roman" w:hAnsi="Times New Roman"/>
      <w:smallCaps/>
      <w:noProof/>
      <w:color w:val="8496B0"/>
      <w:sz w:val="40"/>
      <w:szCs w:val="40"/>
      <w:u w:val="single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12C90"/>
    <w:pPr>
      <w:tabs>
        <w:tab w:val="right" w:leader="dot" w:pos="9017"/>
      </w:tabs>
      <w:spacing w:before="200" w:after="0"/>
      <w:ind w:left="318"/>
    </w:pPr>
    <w:rPr>
      <w:rFonts w:ascii="Times New Roman" w:hAnsi="Times New Roman"/>
      <w:noProof/>
      <w:color w:val="8496B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F6597"/>
    <w:pPr>
      <w:tabs>
        <w:tab w:val="right" w:leader="dot" w:pos="9017"/>
      </w:tabs>
      <w:spacing w:after="0"/>
      <w:ind w:left="1134"/>
    </w:pPr>
    <w:rPr>
      <w:noProof/>
      <w:color w:val="9CABC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1CD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51CD0"/>
    <w:rPr>
      <w:rFonts w:ascii="Tahoma" w:hAnsi="Tahoma" w:cs="Tahoma"/>
      <w:sz w:val="16"/>
      <w:szCs w:val="16"/>
    </w:rPr>
  </w:style>
  <w:style w:type="character" w:customStyle="1" w:styleId="lang-la">
    <w:name w:val="lang-la"/>
    <w:rsid w:val="00B26E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F2D449-EBEB-424F-840C-63E903747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</Words>
  <Characters>90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BALESSE</dc:creator>
  <cp:keywords/>
  <cp:lastModifiedBy>PRUVOT, Amaury</cp:lastModifiedBy>
  <cp:revision>2</cp:revision>
  <dcterms:created xsi:type="dcterms:W3CDTF">2016-07-28T13:02:00Z</dcterms:created>
  <dcterms:modified xsi:type="dcterms:W3CDTF">2016-07-28T13:02:00Z</dcterms:modified>
</cp:coreProperties>
</file>